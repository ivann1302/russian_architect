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6E189">
      <w:pPr>
        <w:spacing w:after="0"/>
      </w:pPr>
      <w:r>
        <w:rPr>
          <w:b/>
          <w:color w:val="2A9D8F"/>
          <w:sz w:val="24"/>
        </w:rPr>
        <w:t>PROJECT 42</w:t>
      </w:r>
    </w:p>
    <w:p w14:paraId="38673311">
      <w:pPr>
        <w:spacing w:before="1120"/>
      </w:pPr>
      <w:r>
        <w:rPr>
          <w:b/>
          <w:color w:val="111827"/>
          <w:sz w:val="60"/>
        </w:rPr>
        <w:t>Бриф на разработку сайта</w:t>
      </w:r>
    </w:p>
    <w:p w14:paraId="6A1ED509">
      <w:pPr>
        <w:spacing w:after="360"/>
      </w:pPr>
      <w:r>
        <w:rPr>
          <w:color w:val="1F2937"/>
          <w:sz w:val="26"/>
        </w:rPr>
        <w:t>Документ для первичного сбора информации, оценки проекта и подготовки предложения.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066"/>
      </w:tblGrid>
      <w:tr w14:paraId="7CDAB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FAD83">
            <w:pPr>
              <w:spacing w:after="0" w:line="252" w:lineRule="auto"/>
            </w:pPr>
            <w:r>
              <w:rPr>
                <w:b/>
                <w:color w:val="111827"/>
                <w:sz w:val="20"/>
              </w:rPr>
              <w:t>Клиент / компания</w:t>
            </w:r>
          </w:p>
        </w:tc>
        <w:tc>
          <w:tcPr>
            <w:tcW w:w="606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3C01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6B7280"/>
                <w:sz w:val="20"/>
                <w:lang w:val="ru-RU"/>
              </w:rPr>
              <w:t>Строительная</w:t>
            </w:r>
            <w:r>
              <w:rPr>
                <w:rFonts w:hint="default"/>
                <w:color w:val="6B7280"/>
                <w:sz w:val="20"/>
                <w:lang w:val="ru-RU"/>
              </w:rPr>
              <w:t xml:space="preserve"> компания Русский Зодчий</w:t>
            </w:r>
          </w:p>
        </w:tc>
      </w:tr>
      <w:tr w14:paraId="22921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34E2">
            <w:pPr>
              <w:spacing w:after="0" w:line="252" w:lineRule="auto"/>
            </w:pPr>
            <w:r>
              <w:rPr>
                <w:b/>
                <w:color w:val="111827"/>
                <w:sz w:val="20"/>
              </w:rPr>
              <w:t>Контактное лицо</w:t>
            </w:r>
          </w:p>
        </w:tc>
        <w:tc>
          <w:tcPr>
            <w:tcW w:w="606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0AFB8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6B7280"/>
                <w:sz w:val="20"/>
                <w:lang w:val="ru-RU"/>
              </w:rPr>
              <w:t>Роман</w:t>
            </w:r>
          </w:p>
        </w:tc>
      </w:tr>
      <w:tr w14:paraId="57926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EFD2D">
            <w:pPr>
              <w:spacing w:after="0" w:line="252" w:lineRule="auto"/>
            </w:pPr>
            <w:r>
              <w:rPr>
                <w:b/>
                <w:color w:val="111827"/>
                <w:sz w:val="20"/>
              </w:rPr>
              <w:t>Телефон / email</w:t>
            </w:r>
          </w:p>
        </w:tc>
        <w:tc>
          <w:tcPr>
            <w:tcW w:w="606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38E9A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rFonts w:hint="default"/>
                <w:color w:val="6B7280"/>
                <w:sz w:val="20"/>
                <w:lang w:val="ru-RU"/>
              </w:rPr>
              <w:t xml:space="preserve">89772843073 / </w:t>
            </w:r>
            <w:r>
              <w:rPr>
                <w:rFonts w:hint="default"/>
                <w:color w:val="6B7280"/>
                <w:sz w:val="20"/>
                <w:lang w:val="en-US"/>
              </w:rPr>
              <w:t>rumyantsevgroup@yandex</w:t>
            </w:r>
            <w:r>
              <w:rPr>
                <w:rFonts w:hint="default"/>
                <w:color w:val="6B7280"/>
                <w:sz w:val="20"/>
                <w:lang w:val="ru-RU"/>
              </w:rPr>
              <w:t>.</w:t>
            </w:r>
            <w:r>
              <w:rPr>
                <w:rFonts w:hint="default"/>
                <w:color w:val="6B7280"/>
                <w:sz w:val="20"/>
                <w:lang w:val="en-US"/>
              </w:rPr>
              <w:t>ru</w:t>
            </w:r>
          </w:p>
        </w:tc>
      </w:tr>
      <w:tr w14:paraId="70F1A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175FE">
            <w:pPr>
              <w:spacing w:after="0" w:line="252" w:lineRule="auto"/>
            </w:pPr>
            <w:r>
              <w:rPr>
                <w:b/>
                <w:color w:val="111827"/>
                <w:sz w:val="20"/>
              </w:rPr>
              <w:t>Дата заполнения</w:t>
            </w:r>
          </w:p>
        </w:tc>
        <w:tc>
          <w:tcPr>
            <w:tcW w:w="6066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855D5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rFonts w:hint="default"/>
                <w:color w:val="6B7280"/>
                <w:sz w:val="20"/>
                <w:lang w:val="en-US"/>
              </w:rPr>
              <w:t>07</w:t>
            </w:r>
            <w:r>
              <w:rPr>
                <w:rFonts w:hint="default"/>
                <w:color w:val="6B7280"/>
                <w:sz w:val="20"/>
                <w:lang w:val="ru-RU"/>
              </w:rPr>
              <w:t>.07.2026</w:t>
            </w:r>
          </w:p>
        </w:tc>
      </w:tr>
    </w:tbl>
    <w:p w14:paraId="02AA96B3"/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48A05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5" w:type="dxa"/>
            <w:tcBorders>
              <w:top w:val="nil"/>
              <w:left w:val="single" w:color="2A9D8F" w:sz="28" w:space="0"/>
              <w:bottom w:val="nil"/>
              <w:right w:val="nil"/>
            </w:tcBorders>
            <w:shd w:val="clear" w:color="auto" w:fill="D8F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401A7">
            <w:pPr>
              <w:spacing w:after="0" w:line="252" w:lineRule="auto"/>
            </w:pPr>
            <w:r>
              <w:rPr>
                <w:color w:val="1F2937"/>
                <w:sz w:val="19"/>
              </w:rPr>
              <w:t>Не обязательно отвечать идеально на все вопросы. Если какой-то пункт пока непонятен, можно написать «обсудим» — мы поможем сформулировать задачу на созвоне.</w:t>
            </w:r>
          </w:p>
        </w:tc>
      </w:tr>
    </w:tbl>
    <w:p w14:paraId="4B7AB251">
      <w:pPr>
        <w:spacing w:before="360" w:after="0" w:line="252" w:lineRule="auto"/>
      </w:pPr>
      <w:r>
        <w:rPr>
          <w:color w:val="6B7280"/>
          <w:sz w:val="20"/>
        </w:rPr>
        <w:t>project42-studio.ru</w:t>
      </w:r>
    </w:p>
    <w:p w14:paraId="3D17AAB6">
      <w:r>
        <w:br w:type="page"/>
      </w:r>
    </w:p>
    <w:p w14:paraId="4FFCE76D">
      <w:pPr>
        <w:spacing w:after="100" w:line="252" w:lineRule="auto"/>
      </w:pPr>
      <w:r>
        <w:rPr>
          <w:b/>
          <w:color w:val="111827"/>
          <w:sz w:val="36"/>
        </w:rPr>
        <w:t>1. Как заполнять бриф</w:t>
      </w:r>
    </w:p>
    <w:p w14:paraId="34471C3C">
      <w:pPr>
        <w:spacing w:after="80" w:line="252" w:lineRule="auto"/>
      </w:pPr>
      <w:r>
        <w:rPr>
          <w:color w:val="1F2937"/>
        </w:rPr>
        <w:t>Цель брифа — понять задачу бизнеса, определить состав работ и не закладывать в проект лишний функционал. Ответы можно писать коротко: главное — смысл, а не идеальная формулировка.</w:t>
      </w:r>
    </w:p>
    <w:p w14:paraId="27130942">
      <w:pPr>
        <w:spacing w:after="40" w:line="252" w:lineRule="auto"/>
      </w:pPr>
      <w:r>
        <w:rPr>
          <w:b/>
          <w:color w:val="111827"/>
        </w:rPr>
        <w:t>Что важно указать в первую очередь: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3"/>
        <w:gridCol w:w="120"/>
      </w:tblGrid>
      <w:tr w14:paraId="0F182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056EC31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какой сайт нужен и зачем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1AFC4A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какие услуги или товары нужно продвигать</w:t>
            </w:r>
          </w:p>
        </w:tc>
      </w:tr>
      <w:tr w14:paraId="46661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C4FF473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кто ваш клиент и какие у него вопросы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261A0E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какие страницы и блоки нужны</w:t>
            </w:r>
          </w:p>
        </w:tc>
      </w:tr>
      <w:tr w14:paraId="3B35C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6B6700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какой дизайн нравится или не нравится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FF3E8C6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нужны ли заявки в Telegram, почту или CRM</w:t>
            </w:r>
          </w:p>
        </w:tc>
      </w:tr>
      <w:tr w14:paraId="5F074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9B69528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нужны ли SEO, реклама, аналитика, AI-поиск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C84D5B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какие есть материалы, сроки и бюджет</w:t>
            </w:r>
          </w:p>
        </w:tc>
      </w:tr>
      <w:tr w14:paraId="53003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jc w:val="center"/>
        </w:trPr>
        <w:tc>
          <w:tcPr>
            <w:tcW w:w="9525" w:type="dxa"/>
            <w:gridSpan w:val="2"/>
            <w:tcBorders>
              <w:top w:val="nil"/>
              <w:left w:val="single" w:color="2A9D8F" w:sz="28" w:space="0"/>
              <w:bottom w:val="nil"/>
              <w:right w:val="nil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B9782">
            <w:pPr>
              <w:spacing w:after="0" w:line="252" w:lineRule="auto"/>
            </w:pPr>
            <w:r>
              <w:rPr>
                <w:color w:val="1F2937"/>
                <w:sz w:val="19"/>
              </w:rPr>
              <w:t>Project 42 делает сайты как инструмент продаж: структура, дизайн, скорость загрузки, заявки, аналитика и возможность дальнейшего развития важны не меньше, чем внешний вид.</w:t>
            </w:r>
          </w:p>
        </w:tc>
      </w:tr>
    </w:tbl>
    <w:p w14:paraId="4988AA9D">
      <w:pPr>
        <w:spacing w:before="160" w:after="100" w:line="252" w:lineRule="auto"/>
      </w:pPr>
      <w:r>
        <w:rPr>
          <w:b/>
          <w:color w:val="111827"/>
          <w:sz w:val="36"/>
        </w:rPr>
        <w:t>2. Короткий бриф для первого контакта</w:t>
      </w:r>
    </w:p>
    <w:p w14:paraId="1B062E7E">
      <w:pPr>
        <w:spacing w:after="80" w:line="252" w:lineRule="auto"/>
      </w:pPr>
      <w:r>
        <w:rPr>
          <w:color w:val="1F2937"/>
          <w:sz w:val="20"/>
        </w:rPr>
        <w:t>Эту страницу можно заполнить быстро и отправить перед первым созвоном. Подробный бриф ниже нужен уже для точной оценки проекта.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6180"/>
      </w:tblGrid>
      <w:tr w14:paraId="665F7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2490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1. Название компании / бренда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6BCD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Русский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Зодчий</w:t>
            </w:r>
          </w:p>
        </w:tc>
      </w:tr>
      <w:tr w14:paraId="6FB2C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14DC4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2. Чем занимается бизнес?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140E1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ремонт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квартир и домов в Москве и МО</w:t>
            </w:r>
          </w:p>
        </w:tc>
      </w:tr>
      <w:tr w14:paraId="45D37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BCBC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3. Какой сайт нужен?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3FDB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28"/>
              </w:rPr>
              <w:t>[ ] лендинг</w:t>
            </w:r>
            <w:r>
              <w:rPr>
                <w:color w:val="1F2937"/>
                <w:sz w:val="19"/>
              </w:rPr>
              <w:t xml:space="preserve">   [ ] сайт-визитка   [ ] корпоративный сайт   [ ] каталог   [ ] интернет-магазин   [ ] редизайн   [ ] пока не знаем</w:t>
            </w:r>
          </w:p>
        </w:tc>
      </w:tr>
      <w:tr w14:paraId="1C3F2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F408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4. Главная задача сайта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3BCCE">
            <w:pPr>
              <w:spacing w:after="0" w:line="252" w:lineRule="auto"/>
            </w:pPr>
            <w:r>
              <w:rPr>
                <w:b/>
                <w:bCs/>
                <w:color w:val="1F2937"/>
                <w:sz w:val="22"/>
                <w:szCs w:val="32"/>
              </w:rPr>
              <w:t>[ ] заявки   [ ] реклама</w:t>
            </w:r>
            <w:r>
              <w:rPr>
                <w:color w:val="1F2937"/>
                <w:sz w:val="19"/>
              </w:rPr>
              <w:t xml:space="preserve">   [ ] доверие   [ ] заменить старый сайт   [ ] SEO/поиск   [ ] другое</w:t>
            </w:r>
          </w:p>
        </w:tc>
      </w:tr>
      <w:tr w14:paraId="51524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EE5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5. Что продвигаем в первую очередь?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37D8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Услуги / товары / направления: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услуги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ремонта квартир и домов</w:t>
            </w:r>
          </w:p>
        </w:tc>
      </w:tr>
      <w:tr w14:paraId="0EDAA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13DF8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6. Кто основной клиент?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32B23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B2B / B2C, возраст, география, ситуация покупки: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физические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лица, Москва и МО, возраст средний дееспособный</w:t>
            </w:r>
          </w:p>
        </w:tc>
      </w:tr>
      <w:tr w14:paraId="2B8BF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65A26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7. География работы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D4F66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Город / регион / вся Россия / международно: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Москва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и МО</w:t>
            </w:r>
          </w:p>
        </w:tc>
      </w:tr>
      <w:tr w14:paraId="689ED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7CC96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8. Есть ли текущий сайт?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077C0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Ссылка и что не устраивает: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нет</w:t>
            </w:r>
          </w:p>
        </w:tc>
      </w:tr>
      <w:tr w14:paraId="35558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73CA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9. Конкуренты и референсы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3D955">
            <w:pPr>
              <w:spacing w:after="0" w:line="252" w:lineRule="auto"/>
              <w:rPr>
                <w:color w:val="1F2937"/>
                <w:sz w:val="19"/>
              </w:rPr>
            </w:pPr>
            <w:r>
              <w:rPr>
                <w:color w:val="1F2937"/>
                <w:sz w:val="19"/>
              </w:rPr>
              <w:t xml:space="preserve">Ссылки на сайты, которые нравятся / не нравятся: </w:t>
            </w:r>
          </w:p>
          <w:p w14:paraId="44DFD24D">
            <w:pPr>
              <w:spacing w:after="0" w:line="252" w:lineRule="auto"/>
              <w:rPr>
                <w:rFonts w:hint="default"/>
                <w:color w:val="1F2937"/>
                <w:sz w:val="19"/>
              </w:rPr>
            </w:pPr>
            <w:r>
              <w:rPr>
                <w:rFonts w:hint="default"/>
                <w:color w:val="1F2937"/>
                <w:sz w:val="19"/>
              </w:rPr>
              <w:fldChar w:fldCharType="begin"/>
            </w:r>
            <w:r>
              <w:rPr>
                <w:rFonts w:hint="default"/>
                <w:color w:val="1F2937"/>
                <w:sz w:val="19"/>
              </w:rPr>
              <w:instrText xml:space="preserve"> HYPERLINK "https://g24concept.ru/?ysclid=mmewxtf1z2595119401" </w:instrText>
            </w:r>
            <w:r>
              <w:rPr>
                <w:rFonts w:hint="default"/>
                <w:color w:val="1F2937"/>
                <w:sz w:val="19"/>
              </w:rPr>
              <w:fldChar w:fldCharType="separate"/>
            </w:r>
            <w:r>
              <w:rPr>
                <w:rStyle w:val="14"/>
                <w:rFonts w:hint="default"/>
                <w:sz w:val="19"/>
              </w:rPr>
              <w:t>https://g24concept.ru/?ysclid=mmewxtf1z2595119401</w:t>
            </w:r>
            <w:r>
              <w:rPr>
                <w:rFonts w:hint="default"/>
                <w:color w:val="1F2937"/>
                <w:sz w:val="19"/>
              </w:rPr>
              <w:fldChar w:fldCharType="end"/>
            </w:r>
          </w:p>
          <w:p w14:paraId="71975B1B">
            <w:pPr>
              <w:spacing w:after="0" w:line="252" w:lineRule="auto"/>
              <w:rPr>
                <w:rFonts w:hint="default"/>
                <w:color w:val="1F2937"/>
                <w:sz w:val="19"/>
              </w:rPr>
            </w:pPr>
            <w:r>
              <w:rPr>
                <w:rFonts w:hint="default"/>
                <w:color w:val="1F2937"/>
                <w:sz w:val="19"/>
              </w:rPr>
              <w:fldChar w:fldCharType="begin"/>
            </w:r>
            <w:r>
              <w:rPr>
                <w:rFonts w:hint="default"/>
                <w:color w:val="1F2937"/>
                <w:sz w:val="19"/>
              </w:rPr>
              <w:instrText xml:space="preserve"> HYPERLINK "https://remont.behome-sk.ru/?ysclid=mrapj5pcz6301653265" </w:instrText>
            </w:r>
            <w:r>
              <w:rPr>
                <w:rFonts w:hint="default"/>
                <w:color w:val="1F2937"/>
                <w:sz w:val="19"/>
              </w:rPr>
              <w:fldChar w:fldCharType="separate"/>
            </w:r>
            <w:r>
              <w:rPr>
                <w:rStyle w:val="14"/>
                <w:rFonts w:hint="default"/>
                <w:sz w:val="19"/>
              </w:rPr>
              <w:t>https://remont.behome-sk.ru/?ysclid=mrapj5pcz6301653265</w:t>
            </w:r>
            <w:r>
              <w:rPr>
                <w:rFonts w:hint="default"/>
                <w:color w:val="1F2937"/>
                <w:sz w:val="19"/>
              </w:rPr>
              <w:fldChar w:fldCharType="end"/>
            </w:r>
          </w:p>
        </w:tc>
      </w:tr>
      <w:tr w14:paraId="1DD37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43F6F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10. Куда должны приходить заявки?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25FD6">
            <w:pPr>
              <w:spacing w:after="0" w:line="252" w:lineRule="auto"/>
            </w:pPr>
            <w:r>
              <w:rPr>
                <w:b/>
                <w:bCs/>
                <w:color w:val="1F2937"/>
                <w:sz w:val="22"/>
                <w:szCs w:val="32"/>
              </w:rPr>
              <w:t>[ ] Telegram</w:t>
            </w:r>
            <w:r>
              <w:rPr>
                <w:color w:val="1F2937"/>
                <w:sz w:val="19"/>
              </w:rPr>
              <w:t xml:space="preserve">   [ ] email   [ ] WhatsApp   </w:t>
            </w:r>
            <w:r>
              <w:rPr>
                <w:b/>
                <w:bCs/>
                <w:color w:val="1F2937"/>
                <w:sz w:val="22"/>
                <w:szCs w:val="32"/>
              </w:rPr>
              <w:t>[ ] CRM</w:t>
            </w:r>
            <w:r>
              <w:rPr>
                <w:color w:val="1F2937"/>
                <w:sz w:val="19"/>
              </w:rPr>
              <w:t xml:space="preserve">   [ ] звонок   [ ] другое</w:t>
            </w:r>
          </w:p>
        </w:tc>
      </w:tr>
      <w:tr w14:paraId="712BE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2FFF1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11. Продвижение и аналитика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991E">
            <w:pPr>
              <w:spacing w:after="0" w:line="252" w:lineRule="auto"/>
            </w:pPr>
            <w:r>
              <w:rPr>
                <w:b/>
                <w:bCs/>
                <w:color w:val="1F2937"/>
                <w:sz w:val="22"/>
                <w:szCs w:val="32"/>
              </w:rPr>
              <w:t>[ ] SEO   [ ] реклама</w:t>
            </w:r>
            <w:r>
              <w:rPr>
                <w:color w:val="1F2937"/>
                <w:sz w:val="19"/>
              </w:rPr>
              <w:t xml:space="preserve">   [ ] страницы под услуги/города   [ ] статьи   [ ] AI-поиск   [ ] UTM</w:t>
            </w:r>
          </w:p>
        </w:tc>
      </w:tr>
      <w:tr w14:paraId="30A34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1914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12. Сроки и бюджет</w:t>
            </w:r>
          </w:p>
        </w:tc>
        <w:tc>
          <w:tcPr>
            <w:tcW w:w="61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E0C1B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Желаемый запуск: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в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течение двух недель</w:t>
            </w:r>
            <w:r>
              <w:rPr>
                <w:b/>
                <w:bCs/>
                <w:color w:val="1F293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 Бюджет: 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>подстроюсь в разумных рамках</w:t>
            </w:r>
          </w:p>
        </w:tc>
      </w:tr>
    </w:tbl>
    <w:p w14:paraId="0336E22D">
      <w:r>
        <w:br w:type="page"/>
      </w:r>
    </w:p>
    <w:p w14:paraId="6B8F9962">
      <w:pPr>
        <w:spacing w:after="100" w:line="252" w:lineRule="auto"/>
      </w:pPr>
      <w:r>
        <w:rPr>
          <w:b/>
          <w:color w:val="111827"/>
          <w:sz w:val="36"/>
        </w:rPr>
        <w:t>3. Подробный бриф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CFA1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5" w:type="dxa"/>
            <w:tcBorders>
              <w:top w:val="nil"/>
              <w:left w:val="single" w:color="2A9D8F" w:sz="28" w:space="0"/>
              <w:bottom w:val="nil"/>
              <w:right w:val="nil"/>
            </w:tcBorders>
            <w:shd w:val="clear" w:color="auto" w:fill="D8F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C37EA">
            <w:pPr>
              <w:spacing w:after="0" w:line="252" w:lineRule="auto"/>
            </w:pPr>
            <w:r>
              <w:rPr>
                <w:color w:val="1F2937"/>
                <w:sz w:val="19"/>
              </w:rPr>
              <w:t>Подробные ответы помогут точнее оценить объем работ, сроки и архитектуру сайта: нужен ли простой лендинг, многостраничный сайт, каталог, админка, CRM, SEO-структура или отдельные посадочные страницы.</w:t>
            </w:r>
          </w:p>
        </w:tc>
      </w:tr>
    </w:tbl>
    <w:p w14:paraId="1087FBCC">
      <w:pPr>
        <w:spacing w:before="160" w:after="100" w:line="252" w:lineRule="auto"/>
      </w:pPr>
      <w:r>
        <w:rPr>
          <w:b/>
          <w:color w:val="111827"/>
          <w:sz w:val="28"/>
        </w:rPr>
        <w:t>3.1. Информация о компании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633"/>
      </w:tblGrid>
      <w:tr w14:paraId="12EC9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37D0D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Юридическое / рабочее название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1418E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официально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ИП Румянцев Роман Ростиславович</w:t>
            </w:r>
          </w:p>
        </w:tc>
      </w:tr>
      <w:tr w14:paraId="22D49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51972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Сфера деятельности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E7DA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ремонт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квартир и домов</w:t>
            </w:r>
          </w:p>
        </w:tc>
      </w:tr>
      <w:tr w14:paraId="69D37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A1C6C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География работы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3BE4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Москва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и МО</w:t>
            </w:r>
          </w:p>
        </w:tc>
      </w:tr>
      <w:tr w14:paraId="09E7D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E3D7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Текущий сайт / соцсети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39F6C">
            <w:pPr>
              <w:spacing w:after="0" w:line="252" w:lineRule="auto"/>
              <w:rPr>
                <w:color w:val="1F2937"/>
                <w:sz w:val="19"/>
              </w:rPr>
            </w:pPr>
            <w:r>
              <w:rPr>
                <w:b/>
                <w:bCs/>
                <w:color w:val="1F2937"/>
                <w:sz w:val="19"/>
              </w:rPr>
              <w:t>Ссылки:</w:t>
            </w:r>
            <w:r>
              <w:rPr>
                <w:color w:val="1F2937"/>
                <w:sz w:val="19"/>
              </w:rPr>
              <w:t xml:space="preserve"> </w:t>
            </w:r>
          </w:p>
          <w:p w14:paraId="22809107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МАХ: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"https://max.ru/u/f9LHodD0cOKLUm9PrLo-SaJ0jVnYhgRGNpX2v5aJ7leQL7KRZIE_C28jFuI"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https://max.ru/u/f9LHodD0cOKLUm9PrLo-SaJ0jVnYhgRGNpX2v5aJ7leQL7KRZIE_C28jFuI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2289428F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Телеграмм: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"http://t.me/skrusskizodchy"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http://t.me/skrusskizodchy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032AF274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Ватсап: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"https://wa.me/79919332211"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https://wa.me/79919332211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7723952F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Почта: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"mailto:skrusskizodchy@yandex.ru"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skrusskizodchy@yandex.ru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021AA63C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ВК сообщество: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"https://vk.ru/russianzodchy"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https://vk.ru/russianzodchy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29137966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Инстаграмм: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"https://www.instagram.com/sk_russian_zodchy?igsh=MWU3cGpqbmttYm9idQ=="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https://www.instagram.com/sk_russian_zodchy?igsh=MWU3cGpqbmttYm9idQ==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497A1BCC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  <w:r>
              <w:rPr>
                <w:rFonts w:hint="default"/>
                <w:color w:val="1F2937"/>
                <w:sz w:val="19"/>
                <w:lang w:val="ru-RU"/>
              </w:rPr>
              <w:t xml:space="preserve">Ютуб: 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begin"/>
            </w:r>
            <w:r>
              <w:rPr>
                <w:rFonts w:hint="default"/>
                <w:color w:val="1F2937"/>
                <w:sz w:val="19"/>
                <w:lang w:val="ru-RU"/>
              </w:rPr>
              <w:instrText xml:space="preserve"> HYPERLINK "https://youtube.com/channel/UCznNU15a-lrxZ4rnxHhkKQA?si=wMv1z1iS0yEDZM7m" </w:instrTex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separate"/>
            </w:r>
            <w:r>
              <w:rPr>
                <w:rStyle w:val="14"/>
                <w:rFonts w:hint="default"/>
                <w:sz w:val="19"/>
                <w:lang w:val="ru-RU"/>
              </w:rPr>
              <w:t>https://youtube.com/channel/UCznNU15a-lrxZ4rnxHhkKQA?si=wMv1z1iS0yEDZM7m</w:t>
            </w:r>
            <w:r>
              <w:rPr>
                <w:rFonts w:hint="default"/>
                <w:color w:val="1F2937"/>
                <w:sz w:val="19"/>
                <w:lang w:val="ru-RU"/>
              </w:rPr>
              <w:fldChar w:fldCharType="end"/>
            </w:r>
          </w:p>
          <w:p w14:paraId="7945FD8F">
            <w:pPr>
              <w:spacing w:after="0" w:line="252" w:lineRule="auto"/>
              <w:rPr>
                <w:rFonts w:hint="default"/>
                <w:color w:val="1F2937"/>
                <w:sz w:val="19"/>
                <w:lang w:val="ru-RU"/>
              </w:rPr>
            </w:pPr>
          </w:p>
        </w:tc>
      </w:tr>
      <w:tr w14:paraId="7FFF9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AB407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Контактное лицо по проекту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3EEA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Имя, должность, контакты: </w:t>
            </w:r>
            <w:r>
              <w:rPr>
                <w:color w:val="1F2937"/>
                <w:sz w:val="19"/>
                <w:lang w:val="ru-RU"/>
              </w:rPr>
              <w:t>Роман</w:t>
            </w:r>
            <w:r>
              <w:rPr>
                <w:rFonts w:hint="default"/>
                <w:color w:val="1F2937"/>
                <w:sz w:val="19"/>
                <w:lang w:val="ru-RU"/>
              </w:rPr>
              <w:t xml:space="preserve"> 89772843073, основатель</w:t>
            </w:r>
          </w:p>
        </w:tc>
      </w:tr>
      <w:tr w14:paraId="2736B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3048D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Кто принимает решение?</w:t>
            </w:r>
          </w:p>
        </w:tc>
        <w:tc>
          <w:tcPr>
            <w:tcW w:w="6633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2507F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Ответ: </w:t>
            </w:r>
            <w:r>
              <w:rPr>
                <w:color w:val="1F2937"/>
                <w:sz w:val="19"/>
                <w:lang w:val="ru-RU"/>
              </w:rPr>
              <w:t>контактное</w:t>
            </w:r>
            <w:r>
              <w:rPr>
                <w:rFonts w:hint="default"/>
                <w:color w:val="1F2937"/>
                <w:sz w:val="19"/>
                <w:lang w:val="ru-RU"/>
              </w:rPr>
              <w:t xml:space="preserve"> лицо</w:t>
            </w:r>
          </w:p>
        </w:tc>
      </w:tr>
    </w:tbl>
    <w:p w14:paraId="7A53CD0B">
      <w:pPr>
        <w:spacing w:before="160" w:after="100" w:line="252" w:lineRule="auto"/>
      </w:pPr>
      <w:r>
        <w:rPr>
          <w:b/>
          <w:color w:val="111827"/>
          <w:sz w:val="28"/>
        </w:rPr>
        <w:t>3.2. Ситуация и цель сайта</w:t>
      </w:r>
    </w:p>
    <w:p w14:paraId="7BEE142E">
      <w:pPr>
        <w:spacing w:after="40" w:line="252" w:lineRule="auto"/>
      </w:pPr>
      <w:r>
        <w:rPr>
          <w:b/>
          <w:color w:val="111827"/>
        </w:rPr>
        <w:t>Что сейчас происходит с проектом?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06D8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7892C35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нужен сайт с нуля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471E51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нужен редизайн старого сайта</w:t>
            </w:r>
          </w:p>
        </w:tc>
      </w:tr>
      <w:tr w14:paraId="75EF6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416EADC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нужно перенести сайт с конструктора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E3C9A1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нужен лендинг под рекламу</w:t>
            </w:r>
          </w:p>
        </w:tc>
      </w:tr>
      <w:tr w14:paraId="4CB10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B59845A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нужно усилить SEO и органический трафик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437688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нужно добавить новые услуги / города / статьи</w:t>
            </w:r>
          </w:p>
        </w:tc>
      </w:tr>
      <w:tr w14:paraId="4CB21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E848B9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нужно повысить доверие к компании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DEB734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нужно показать каталог или ассортимент</w:t>
            </w:r>
          </w:p>
        </w:tc>
      </w:tr>
    </w:tbl>
    <w:p w14:paraId="67CFF3C8">
      <w:pPr>
        <w:spacing w:after="40" w:line="252" w:lineRule="auto"/>
      </w:pPr>
      <w:r>
        <w:rPr>
          <w:b/>
          <w:color w:val="111827"/>
        </w:rPr>
        <w:t>Какие цели считаем главными?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488BF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FC82051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заявки с сайта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B8C830B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звонки</w:t>
            </w:r>
          </w:p>
        </w:tc>
      </w:tr>
      <w:tr w14:paraId="5C009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CCE7588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запись / бронирование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77FC6F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продажи</w:t>
            </w:r>
          </w:p>
        </w:tc>
      </w:tr>
      <w:tr w14:paraId="3792A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E7003B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презентация компании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A4AEDD3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сбор лидов</w:t>
            </w:r>
          </w:p>
        </w:tc>
      </w:tr>
      <w:tr w14:paraId="16C3A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FCCDEF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найм сотрудников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191F07C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информационный портал</w:t>
            </w:r>
          </w:p>
        </w:tc>
      </w:tr>
    </w:tbl>
    <w:p w14:paraId="6B00AD22">
      <w:pPr>
        <w:spacing w:after="40" w:line="252" w:lineRule="auto"/>
      </w:pPr>
      <w:r>
        <w:rPr>
          <w:b/>
          <w:color w:val="111827"/>
          <w:sz w:val="19"/>
        </w:rPr>
        <w:t>Каким должен быть результат через 1-3 месяца после запуска?</w:t>
      </w:r>
    </w:p>
    <w:p w14:paraId="770B7C31">
      <w:r>
        <w:rPr>
          <w:b/>
          <w:bCs/>
          <w:i/>
          <w:iCs/>
          <w:color w:val="6B7280"/>
          <w:sz w:val="18"/>
          <w:lang w:val="ru-RU"/>
        </w:rPr>
        <w:t>Регулярный</w:t>
      </w:r>
      <w:r>
        <w:rPr>
          <w:rFonts w:hint="default"/>
          <w:b/>
          <w:bCs/>
          <w:i/>
          <w:iCs/>
          <w:color w:val="6B7280"/>
          <w:sz w:val="18"/>
          <w:lang w:val="ru-RU"/>
        </w:rPr>
        <w:t xml:space="preserve"> и стабильный поток заявок и лидов на ремонт квартир и домов</w:t>
      </w:r>
      <w:r>
        <w:br w:type="page"/>
      </w:r>
    </w:p>
    <w:p w14:paraId="0EA85E8A">
      <w:pPr>
        <w:spacing w:after="100" w:line="252" w:lineRule="auto"/>
      </w:pPr>
      <w:r>
        <w:rPr>
          <w:b/>
          <w:color w:val="111827"/>
          <w:sz w:val="28"/>
        </w:rPr>
        <w:t>3.3. Услуги, товары и оффер</w:t>
      </w:r>
    </w:p>
    <w:p w14:paraId="6C3F8C67">
      <w:pPr>
        <w:spacing w:after="80" w:line="252" w:lineRule="auto"/>
      </w:pPr>
      <w:r>
        <w:rPr>
          <w:color w:val="1F2937"/>
          <w:sz w:val="20"/>
        </w:rPr>
        <w:t>Опишите, что именно должен продавать или презентовать сайт. Если направлений много, отметьте приоритеты: что приносит больше денег, что нужно рекламировать первым, что важно показать на главном экране.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381"/>
        <w:gridCol w:w="2381"/>
        <w:gridCol w:w="2324"/>
      </w:tblGrid>
      <w:tr w14:paraId="1D5BC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A351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Направление / услуга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2AB5D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4CE9F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Нужна отдельная страница?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7A0AD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 w14:paraId="2E478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4F03C">
            <w:pPr>
              <w:spacing w:after="0" w:line="252" w:lineRule="auto"/>
            </w:pPr>
            <w:r>
              <w:rPr>
                <w:color w:val="1F2937"/>
                <w:sz w:val="17"/>
              </w:rPr>
              <w:t>1.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1162C">
            <w:pPr>
              <w:spacing w:after="0" w:line="252" w:lineRule="auto"/>
            </w:pPr>
            <w:r>
              <w:rPr>
                <w:color w:val="1F2937"/>
                <w:sz w:val="17"/>
              </w:rPr>
              <w:t>[ ] высокий  [ ] средний  [ ] низкий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C70CC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021A6">
            <w:pPr>
              <w:spacing w:after="0" w:line="252" w:lineRule="auto"/>
            </w:pPr>
          </w:p>
        </w:tc>
      </w:tr>
      <w:tr w14:paraId="58633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555C">
            <w:pPr>
              <w:spacing w:after="0" w:line="252" w:lineRule="auto"/>
            </w:pPr>
            <w:r>
              <w:rPr>
                <w:color w:val="1F2937"/>
                <w:sz w:val="17"/>
              </w:rPr>
              <w:t>2.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6EC1">
            <w:pPr>
              <w:spacing w:after="0" w:line="252" w:lineRule="auto"/>
            </w:pPr>
            <w:r>
              <w:rPr>
                <w:color w:val="1F2937"/>
                <w:sz w:val="17"/>
              </w:rPr>
              <w:t>[ ] высокий  [ ] средний  [ ] низкий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D521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225DD">
            <w:pPr>
              <w:spacing w:after="0" w:line="252" w:lineRule="auto"/>
            </w:pPr>
          </w:p>
        </w:tc>
      </w:tr>
      <w:tr w14:paraId="22864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9CB7E">
            <w:pPr>
              <w:spacing w:after="0" w:line="252" w:lineRule="auto"/>
            </w:pPr>
            <w:r>
              <w:rPr>
                <w:color w:val="1F2937"/>
                <w:sz w:val="17"/>
              </w:rPr>
              <w:t>3.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098E2">
            <w:pPr>
              <w:spacing w:after="0" w:line="252" w:lineRule="auto"/>
            </w:pPr>
            <w:r>
              <w:rPr>
                <w:color w:val="1F2937"/>
                <w:sz w:val="17"/>
              </w:rPr>
              <w:t>[ ] высокий  [ ] средний  [ ] низкий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5F68A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FB6D7">
            <w:pPr>
              <w:spacing w:after="0" w:line="252" w:lineRule="auto"/>
            </w:pPr>
          </w:p>
        </w:tc>
      </w:tr>
      <w:tr w14:paraId="64BBA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DC527">
            <w:pPr>
              <w:spacing w:after="0" w:line="252" w:lineRule="auto"/>
            </w:pPr>
            <w:r>
              <w:rPr>
                <w:color w:val="1F2937"/>
                <w:sz w:val="17"/>
              </w:rPr>
              <w:t>4.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131ED">
            <w:pPr>
              <w:spacing w:after="0" w:line="252" w:lineRule="auto"/>
            </w:pPr>
            <w:r>
              <w:rPr>
                <w:color w:val="1F2937"/>
                <w:sz w:val="17"/>
              </w:rPr>
              <w:t>[ ] высокий  [ ] средний  [ ] низкий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12E3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25460">
            <w:pPr>
              <w:spacing w:after="0" w:line="252" w:lineRule="auto"/>
            </w:pPr>
          </w:p>
        </w:tc>
      </w:tr>
      <w:tr w14:paraId="4FD4E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20134">
            <w:pPr>
              <w:spacing w:after="0" w:line="252" w:lineRule="auto"/>
            </w:pPr>
            <w:r>
              <w:rPr>
                <w:color w:val="1F2937"/>
                <w:sz w:val="17"/>
              </w:rPr>
              <w:t>5.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DF30">
            <w:pPr>
              <w:spacing w:after="0" w:line="252" w:lineRule="auto"/>
            </w:pPr>
            <w:r>
              <w:rPr>
                <w:color w:val="1F2937"/>
                <w:sz w:val="17"/>
              </w:rPr>
              <w:t>[ ] высокий  [ ] средний  [ ] низкий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31039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4819">
            <w:pPr>
              <w:spacing w:after="0" w:line="252" w:lineRule="auto"/>
            </w:pPr>
          </w:p>
        </w:tc>
      </w:tr>
    </w:tbl>
    <w:p w14:paraId="36D92056">
      <w:pPr>
        <w:spacing w:after="40" w:line="252" w:lineRule="auto"/>
      </w:pPr>
      <w:r>
        <w:rPr>
          <w:b/>
          <w:color w:val="111827"/>
          <w:sz w:val="19"/>
        </w:rPr>
        <w:t>Ваши преимущества, гарантии, сильные стороны:</w:t>
      </w:r>
    </w:p>
    <w:p w14:paraId="42BA4721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7F478631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75F3F165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2A80A99A">
      <w:pPr>
        <w:spacing w:after="40" w:line="252" w:lineRule="auto"/>
      </w:pPr>
      <w:r>
        <w:rPr>
          <w:b/>
          <w:color w:val="111827"/>
          <w:sz w:val="19"/>
        </w:rPr>
        <w:t>Какие возражения чаще всего есть у клиентов?</w:t>
      </w:r>
    </w:p>
    <w:p w14:paraId="24F740CE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3C7DD9BB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4316ABEE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57CEB0DC">
      <w:r>
        <w:br w:type="page"/>
      </w:r>
    </w:p>
    <w:p w14:paraId="2F63DB3D">
      <w:pPr>
        <w:spacing w:after="100" w:line="252" w:lineRule="auto"/>
      </w:pPr>
      <w:r>
        <w:rPr>
          <w:b/>
          <w:color w:val="111827"/>
          <w:sz w:val="28"/>
        </w:rPr>
        <w:t>3.4. Клиенты и путь до заявки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608"/>
        <w:gridCol w:w="2948"/>
        <w:gridCol w:w="3572"/>
      </w:tblGrid>
      <w:tr w14:paraId="6B93E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7B8B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Основная аудитория</w:t>
            </w:r>
          </w:p>
        </w:tc>
        <w:tc>
          <w:tcPr>
            <w:tcW w:w="6520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648CF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Кто покупает: частные лица, бизнес, должности, возраст: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частные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лица, средний возраст от 20 до 60 лет</w:t>
            </w:r>
          </w:p>
        </w:tc>
      </w:tr>
      <w:tr w14:paraId="5FE07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FD5C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Боли и задачи клиента</w:t>
            </w:r>
          </w:p>
        </w:tc>
        <w:tc>
          <w:tcPr>
            <w:tcW w:w="6520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C66CC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Что клиент хочет решить: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ремонт</w:t>
            </w:r>
          </w:p>
        </w:tc>
      </w:tr>
      <w:tr w14:paraId="440D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25326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Критерии выбора</w:t>
            </w:r>
          </w:p>
        </w:tc>
        <w:tc>
          <w:tcPr>
            <w:tcW w:w="6520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CAB87">
            <w:pPr>
              <w:spacing w:after="0" w:line="252" w:lineRule="auto"/>
            </w:pPr>
            <w:r>
              <w:rPr>
                <w:color w:val="1F2937"/>
                <w:sz w:val="19"/>
              </w:rPr>
              <w:t>Цена, скорость, качество, гарантия, опыт, документы: ________________________</w:t>
            </w:r>
          </w:p>
        </w:tc>
      </w:tr>
      <w:tr w14:paraId="3EB29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A55D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Что мешает оставить заявку?</w:t>
            </w:r>
          </w:p>
        </w:tc>
        <w:tc>
          <w:tcPr>
            <w:tcW w:w="6520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ADD8F">
            <w:pPr>
              <w:spacing w:after="0" w:line="252" w:lineRule="auto"/>
            </w:pPr>
            <w:r>
              <w:rPr>
                <w:color w:val="1F2937"/>
                <w:sz w:val="19"/>
              </w:rPr>
              <w:t>Недоверие, непонятная цена, долгий выбор, нет кейсов: ________________________</w:t>
            </w:r>
          </w:p>
        </w:tc>
      </w:tr>
      <w:tr w14:paraId="6E99A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1AFA5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Этап клиента</w:t>
            </w:r>
          </w:p>
        </w:tc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3BAF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Что он думает / ищет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A943F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Что должен ответить сайт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0F66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Целевое действие</w:t>
            </w:r>
          </w:p>
        </w:tc>
      </w:tr>
      <w:tr w14:paraId="288E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27EF">
            <w:pPr>
              <w:spacing w:after="0" w:line="252" w:lineRule="auto"/>
            </w:pPr>
            <w:r>
              <w:rPr>
                <w:color w:val="1F2937"/>
                <w:sz w:val="17"/>
              </w:rPr>
              <w:t>Проблема</w:t>
            </w:r>
          </w:p>
        </w:tc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9A70E">
            <w:pPr>
              <w:spacing w:after="0" w:line="252" w:lineRule="auto"/>
            </w:pP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ABCE0">
            <w:pPr>
              <w:spacing w:after="0" w:line="252" w:lineRule="auto"/>
            </w:pP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C895B">
            <w:pPr>
              <w:spacing w:after="0" w:line="252" w:lineRule="auto"/>
            </w:pPr>
          </w:p>
        </w:tc>
      </w:tr>
      <w:tr w14:paraId="49353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7DCF8">
            <w:pPr>
              <w:spacing w:after="0" w:line="252" w:lineRule="auto"/>
            </w:pPr>
            <w:r>
              <w:rPr>
                <w:color w:val="1F2937"/>
                <w:sz w:val="17"/>
              </w:rPr>
              <w:t>Выбор подрядчика</w:t>
            </w:r>
          </w:p>
        </w:tc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50B95">
            <w:pPr>
              <w:spacing w:after="0" w:line="252" w:lineRule="auto"/>
            </w:pP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25C6">
            <w:pPr>
              <w:spacing w:after="0" w:line="252" w:lineRule="auto"/>
            </w:pP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8042D">
            <w:pPr>
              <w:spacing w:after="0" w:line="252" w:lineRule="auto"/>
            </w:pPr>
          </w:p>
        </w:tc>
      </w:tr>
      <w:tr w14:paraId="71B66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C90E">
            <w:pPr>
              <w:spacing w:after="0" w:line="252" w:lineRule="auto"/>
            </w:pPr>
            <w:r>
              <w:rPr>
                <w:color w:val="1F2937"/>
                <w:sz w:val="17"/>
              </w:rPr>
              <w:t>Сравнение</w:t>
            </w:r>
          </w:p>
        </w:tc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CE99D">
            <w:pPr>
              <w:spacing w:after="0" w:line="252" w:lineRule="auto"/>
            </w:pP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B097A">
            <w:pPr>
              <w:spacing w:after="0" w:line="252" w:lineRule="auto"/>
            </w:pP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72DD7">
            <w:pPr>
              <w:spacing w:after="0" w:line="252" w:lineRule="auto"/>
            </w:pPr>
          </w:p>
        </w:tc>
      </w:tr>
      <w:tr w14:paraId="582E9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A62B4">
            <w:pPr>
              <w:spacing w:after="0" w:line="252" w:lineRule="auto"/>
            </w:pPr>
            <w:r>
              <w:rPr>
                <w:color w:val="1F2937"/>
                <w:sz w:val="17"/>
              </w:rPr>
              <w:t>Заявка / контакт</w:t>
            </w:r>
          </w:p>
        </w:tc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9C49">
            <w:pPr>
              <w:spacing w:after="0" w:line="252" w:lineRule="auto"/>
            </w:pP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70F6">
            <w:pPr>
              <w:spacing w:after="0" w:line="252" w:lineRule="auto"/>
            </w:pP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8268">
            <w:pPr>
              <w:spacing w:after="0" w:line="252" w:lineRule="auto"/>
            </w:pPr>
          </w:p>
        </w:tc>
      </w:tr>
    </w:tbl>
    <w:p w14:paraId="0F95DCCD">
      <w:pPr>
        <w:spacing w:before="160" w:after="100" w:line="252" w:lineRule="auto"/>
      </w:pPr>
      <w:r>
        <w:rPr>
          <w:b/>
          <w:color w:val="111827"/>
          <w:sz w:val="28"/>
        </w:rPr>
        <w:t>3.5. Структура сайта</w:t>
      </w:r>
    </w:p>
    <w:p w14:paraId="0344613E">
      <w:pPr>
        <w:spacing w:after="40" w:line="252" w:lineRule="auto"/>
      </w:pPr>
      <w:r>
        <w:rPr>
          <w:b/>
          <w:color w:val="111827"/>
        </w:rPr>
        <w:t>Какие страницы могут понадобиться?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567"/>
        <w:gridCol w:w="4195"/>
        <w:gridCol w:w="41"/>
      </w:tblGrid>
      <w:tr w14:paraId="4578B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15346E9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Главная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2D44C1D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О компании</w:t>
            </w:r>
          </w:p>
        </w:tc>
      </w:tr>
      <w:tr w14:paraId="6CC55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3BDAB23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Услуги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E5B39C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Отдельные страницы услуг</w:t>
            </w:r>
          </w:p>
        </w:tc>
      </w:tr>
      <w:tr w14:paraId="2BC2E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8A96A15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Цены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657A788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Кейсы / портфолио</w:t>
            </w:r>
          </w:p>
        </w:tc>
      </w:tr>
      <w:tr w14:paraId="1507A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F60EC8C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Отзывы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45FA9F2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FAQ</w:t>
            </w:r>
          </w:p>
        </w:tc>
      </w:tr>
      <w:tr w14:paraId="7573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1EFB5A5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Контакты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4185B4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Блог / статьи</w:t>
            </w:r>
          </w:p>
        </w:tc>
      </w:tr>
      <w:tr w14:paraId="7FF72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6ACC26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Страницы под города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CAA6527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Ка</w:t>
            </w:r>
            <w:r>
              <w:rPr>
                <w:b/>
                <w:bCs/>
                <w:color w:val="1F2937"/>
                <w:sz w:val="22"/>
                <w:szCs w:val="32"/>
                <w:lang w:val="ru-RU"/>
              </w:rPr>
              <w:t>лькулятор</w:t>
            </w:r>
          </w:p>
        </w:tc>
      </w:tr>
      <w:tr w14:paraId="606F7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8D60F0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Карточки товаров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70B1D4A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Документы / лицензии</w:t>
            </w:r>
          </w:p>
        </w:tc>
      </w:tr>
      <w:tr w14:paraId="0AEBF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0415882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Политика конфиденциальности</w:t>
            </w:r>
          </w:p>
        </w:tc>
        <w:tc>
          <w:tcPr>
            <w:tcW w:w="476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5ED47E5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404-страница</w:t>
            </w:r>
          </w:p>
        </w:tc>
      </w:tr>
      <w:tr w14:paraId="5DA2C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11C5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Страница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66F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Зачем нужна</w:t>
            </w: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041E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Что должно быть на странице</w:t>
            </w:r>
          </w:p>
        </w:tc>
      </w:tr>
      <w:tr w14:paraId="43FBF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A943F">
            <w:pPr>
              <w:spacing w:after="0" w:line="252" w:lineRule="auto"/>
            </w:pPr>
            <w:r>
              <w:rPr>
                <w:color w:val="1F2937"/>
                <w:sz w:val="17"/>
              </w:rPr>
              <w:t>Главная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6231C">
            <w:pPr>
              <w:spacing w:after="0" w:line="252" w:lineRule="auto"/>
            </w:pP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DA410">
            <w:pPr>
              <w:spacing w:after="0" w:line="252" w:lineRule="auto"/>
            </w:pPr>
          </w:p>
        </w:tc>
      </w:tr>
      <w:tr w14:paraId="1A4C1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0C76">
            <w:pPr>
              <w:spacing w:after="0" w:line="252" w:lineRule="auto"/>
            </w:pPr>
            <w:r>
              <w:rPr>
                <w:color w:val="1F2937"/>
                <w:sz w:val="17"/>
              </w:rPr>
              <w:t>Услуга 1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ADECA">
            <w:pPr>
              <w:spacing w:after="0" w:line="252" w:lineRule="auto"/>
            </w:pP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1AFA5">
            <w:pPr>
              <w:spacing w:after="0" w:line="252" w:lineRule="auto"/>
            </w:pPr>
          </w:p>
        </w:tc>
      </w:tr>
      <w:tr w14:paraId="42182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35B1D">
            <w:pPr>
              <w:spacing w:after="0" w:line="252" w:lineRule="auto"/>
            </w:pPr>
            <w:r>
              <w:rPr>
                <w:color w:val="1F2937"/>
                <w:sz w:val="17"/>
              </w:rPr>
              <w:t>Услуга 2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B6351">
            <w:pPr>
              <w:spacing w:after="0" w:line="252" w:lineRule="auto"/>
            </w:pP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DF6F7">
            <w:pPr>
              <w:spacing w:after="0" w:line="252" w:lineRule="auto"/>
            </w:pPr>
          </w:p>
        </w:tc>
      </w:tr>
      <w:tr w14:paraId="52927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26E54">
            <w:pPr>
              <w:spacing w:after="0" w:line="252" w:lineRule="auto"/>
            </w:pPr>
            <w:r>
              <w:rPr>
                <w:color w:val="1F2937"/>
                <w:sz w:val="17"/>
              </w:rPr>
              <w:t>Кейсы / отзывы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F683A">
            <w:pPr>
              <w:spacing w:after="0" w:line="252" w:lineRule="auto"/>
            </w:pP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E5F80">
            <w:pPr>
              <w:spacing w:after="0" w:line="252" w:lineRule="auto"/>
            </w:pPr>
          </w:p>
        </w:tc>
      </w:tr>
      <w:tr w14:paraId="001BB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dxa"/>
          <w:cantSplit/>
          <w:jc w:val="center"/>
        </w:trPr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62872">
            <w:pPr>
              <w:spacing w:after="0" w:line="252" w:lineRule="auto"/>
            </w:pPr>
            <w:r>
              <w:rPr>
                <w:color w:val="1F2937"/>
                <w:sz w:val="17"/>
              </w:rPr>
              <w:t>Контакты</w:t>
            </w:r>
          </w:p>
        </w:tc>
        <w:tc>
          <w:tcPr>
            <w:tcW w:w="2948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8437">
            <w:pPr>
              <w:spacing w:after="0" w:line="252" w:lineRule="auto"/>
            </w:pPr>
          </w:p>
        </w:tc>
        <w:tc>
          <w:tcPr>
            <w:tcW w:w="419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F13E9">
            <w:pPr>
              <w:spacing w:after="0" w:line="252" w:lineRule="auto"/>
            </w:pPr>
          </w:p>
        </w:tc>
      </w:tr>
    </w:tbl>
    <w:p w14:paraId="42E18AF3">
      <w:pPr>
        <w:spacing w:after="40" w:line="252" w:lineRule="auto"/>
      </w:pPr>
      <w:r>
        <w:rPr>
          <w:b/>
          <w:color w:val="111827"/>
          <w:sz w:val="19"/>
        </w:rPr>
        <w:t>Какие блоки обязательно должны быть на главной странице?</w:t>
      </w:r>
    </w:p>
    <w:p w14:paraId="04A03F7D">
      <w:pPr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Указано</w:t>
      </w:r>
      <w:r>
        <w:rPr>
          <w:rFonts w:hint="default"/>
          <w:i/>
          <w:iCs/>
          <w:lang w:val="ru-RU"/>
        </w:rPr>
        <w:t xml:space="preserve"> выше</w:t>
      </w:r>
    </w:p>
    <w:p w14:paraId="12B04B72">
      <w:pPr>
        <w:spacing w:after="100" w:line="252" w:lineRule="auto"/>
      </w:pPr>
      <w:r>
        <w:rPr>
          <w:b/>
          <w:color w:val="111827"/>
          <w:sz w:val="28"/>
        </w:rPr>
        <w:t>3.6. Дизайн и визуальный стиль</w:t>
      </w:r>
    </w:p>
    <w:p w14:paraId="104B0E43">
      <w:pPr>
        <w:spacing w:after="40" w:line="252" w:lineRule="auto"/>
      </w:pPr>
      <w:r>
        <w:rPr>
          <w:b/>
          <w:color w:val="111827"/>
        </w:rPr>
        <w:t>Какой стиль ближе?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1871"/>
        <w:gridCol w:w="4762"/>
        <w:gridCol w:w="40"/>
      </w:tblGrid>
      <w:tr w14:paraId="0F112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A6EDC8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минималистичный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A0E3B98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премиальный</w:t>
            </w:r>
          </w:p>
        </w:tc>
      </w:tr>
      <w:tr w14:paraId="4F2E4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FA9FE48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строгий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78CCA0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технологичный</w:t>
            </w:r>
          </w:p>
        </w:tc>
      </w:tr>
      <w:tr w14:paraId="659DB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D07E9C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яркий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3A03EFF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дружелюбный</w:t>
            </w:r>
          </w:p>
        </w:tc>
      </w:tr>
      <w:tr w14:paraId="280FA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E68410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индустриальный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093903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экспертный</w:t>
            </w:r>
          </w:p>
        </w:tc>
      </w:tr>
      <w:tr w14:paraId="5D4E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ACCCA1F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легкий и воздушный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D72EF31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сильный визуальный акцент</w:t>
            </w:r>
          </w:p>
        </w:tc>
      </w:tr>
      <w:tr w14:paraId="655A0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5561F9B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как у конкурентов, но лучше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407411E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пока нужна помощь с направлением</w:t>
            </w:r>
          </w:p>
        </w:tc>
      </w:tr>
      <w:tr w14:paraId="096B6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B6BDB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Цвета и фирменный стиль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583BB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Есть ли брендбук, логотип, основные цвета: </w:t>
            </w:r>
            <w:r>
              <w:rPr>
                <w:b/>
                <w:bCs/>
                <w:i/>
                <w:iCs/>
                <w:color w:val="1F2937"/>
                <w:sz w:val="19"/>
                <w:lang w:val="ru-RU"/>
              </w:rPr>
              <w:t>логотип</w:t>
            </w:r>
            <w:r>
              <w:rPr>
                <w:rFonts w:hint="default"/>
                <w:b/>
                <w:bCs/>
                <w:i/>
                <w:iCs/>
                <w:color w:val="1F2937"/>
                <w:sz w:val="19"/>
                <w:lang w:val="ru-RU"/>
              </w:rPr>
              <w:t xml:space="preserve"> есть, фирменные цвета имеются</w:t>
            </w:r>
          </w:p>
        </w:tc>
      </w:tr>
      <w:tr w14:paraId="276E7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AB4B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Сайты, которые нравятся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2BD8B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Ссылки + что именно нравится: </w:t>
            </w:r>
            <w:r>
              <w:rPr>
                <w:b/>
                <w:bCs/>
                <w:color w:val="1F2937"/>
                <w:sz w:val="19"/>
                <w:lang w:val="ru-RU"/>
              </w:rPr>
              <w:t>указано</w:t>
            </w:r>
            <w:r>
              <w:rPr>
                <w:rFonts w:hint="default"/>
                <w:b/>
                <w:bCs/>
                <w:color w:val="1F2937"/>
                <w:sz w:val="19"/>
                <w:lang w:val="ru-RU"/>
              </w:rPr>
              <w:t xml:space="preserve"> выше</w:t>
            </w:r>
          </w:p>
        </w:tc>
      </w:tr>
      <w:tr w14:paraId="10899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99AB5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Сайты, которые не нравятся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E839">
            <w:pPr>
              <w:spacing w:after="0" w:line="252" w:lineRule="auto"/>
            </w:pPr>
            <w:r>
              <w:rPr>
                <w:color w:val="1F2937"/>
                <w:sz w:val="19"/>
              </w:rPr>
              <w:t>Ссылки + что не нравится: ________________________________________</w:t>
            </w:r>
          </w:p>
        </w:tc>
      </w:tr>
      <w:tr w14:paraId="7208F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42224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Какие эмоции должен вызывать сайт?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E7C72">
            <w:pPr>
              <w:spacing w:after="0" w:line="252" w:lineRule="auto"/>
            </w:pPr>
            <w:r>
              <w:rPr>
                <w:b/>
                <w:bCs/>
                <w:color w:val="1F2937"/>
                <w:sz w:val="22"/>
                <w:szCs w:val="32"/>
              </w:rPr>
              <w:t>Доверие</w:t>
            </w:r>
            <w:r>
              <w:rPr>
                <w:color w:val="1F2937"/>
                <w:sz w:val="19"/>
              </w:rPr>
              <w:t>, надежность, современность, премиальность, простота: ________________________</w:t>
            </w:r>
          </w:p>
        </w:tc>
      </w:tr>
    </w:tbl>
    <w:p w14:paraId="5C3FEDEF">
      <w:pPr>
        <w:spacing w:after="40" w:line="252" w:lineRule="auto"/>
      </w:pPr>
      <w:r>
        <w:rPr>
          <w:b/>
          <w:color w:val="111827"/>
          <w:sz w:val="19"/>
        </w:rPr>
        <w:t>Дополнительные пожелания по дизайну:</w:t>
      </w:r>
    </w:p>
    <w:p w14:paraId="43A13402">
      <w:pPr>
        <w:spacing w:after="0" w:line="252" w:lineRule="auto"/>
        <w:rPr>
          <w:rFonts w:hint="default"/>
          <w:i/>
          <w:iCs/>
          <w:lang w:val="ru-RU"/>
        </w:rPr>
      </w:pPr>
      <w:r>
        <w:rPr>
          <w:rFonts w:hint="default"/>
          <w:i/>
          <w:iCs/>
          <w:lang w:val="ru-RU"/>
        </w:rPr>
        <w:t>Должно быть похоже на сайты указанные выше</w:t>
      </w:r>
    </w:p>
    <w:p w14:paraId="1A54FCB5">
      <w:r>
        <w:br w:type="page"/>
      </w:r>
    </w:p>
    <w:p w14:paraId="496F6646">
      <w:pPr>
        <w:spacing w:after="100" w:line="252" w:lineRule="auto"/>
      </w:pPr>
      <w:r>
        <w:rPr>
          <w:b/>
          <w:color w:val="111827"/>
          <w:sz w:val="28"/>
        </w:rPr>
        <w:t>3.7. Функционал и интеграции</w:t>
      </w:r>
    </w:p>
    <w:p w14:paraId="51B35FF3">
      <w:pPr>
        <w:spacing w:after="40" w:line="252" w:lineRule="auto"/>
      </w:pPr>
      <w:r>
        <w:rPr>
          <w:b/>
          <w:color w:val="111827"/>
        </w:rPr>
        <w:t>Что может понадобиться на сайте?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5F80D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974C2EB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форма заявки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F66A2D0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квиз</w:t>
            </w:r>
          </w:p>
        </w:tc>
      </w:tr>
      <w:tr w14:paraId="5EB7B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E0D03D4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калькулятор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458D388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карта</w:t>
            </w:r>
          </w:p>
        </w:tc>
      </w:tr>
      <w:tr w14:paraId="52E55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811B16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онлайн-запись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9CF5B1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онлайн-оплата</w:t>
            </w:r>
          </w:p>
        </w:tc>
      </w:tr>
      <w:tr w14:paraId="2D29E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3B37B1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каталог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7853AB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фильтры</w:t>
            </w:r>
          </w:p>
        </w:tc>
      </w:tr>
      <w:tr w14:paraId="27F63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C2C100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поиск по сайту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16F5AA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мультиязычность</w:t>
            </w:r>
          </w:p>
        </w:tc>
      </w:tr>
      <w:tr w14:paraId="3CDD2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CA4CFA6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личный кабинет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9BEEED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скачивание файлов</w:t>
            </w:r>
          </w:p>
        </w:tc>
      </w:tr>
      <w:tr w14:paraId="2203E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A9C5E81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анимации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BE241D2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чат / мессенджеры</w:t>
            </w:r>
          </w:p>
        </w:tc>
      </w:tr>
      <w:tr w14:paraId="4E5BE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C0DB5C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виджет отзывов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5029006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попапы / акции</w:t>
            </w:r>
          </w:p>
        </w:tc>
      </w:tr>
    </w:tbl>
    <w:p w14:paraId="35C6B339">
      <w:pPr>
        <w:spacing w:after="40" w:line="252" w:lineRule="auto"/>
      </w:pPr>
      <w:r>
        <w:rPr>
          <w:b/>
          <w:color w:val="111827"/>
        </w:rPr>
        <w:t>Куда отправлять заявки?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41FB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2D666E7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Telegram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636738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email</w:t>
            </w:r>
          </w:p>
        </w:tc>
      </w:tr>
      <w:tr w14:paraId="313C2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04B48C3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WhatsApp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333471F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Bitrix24</w:t>
            </w:r>
          </w:p>
        </w:tc>
      </w:tr>
      <w:tr w14:paraId="361B3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ADD9F36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amoCRM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331BC8C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другая CRM</w:t>
            </w:r>
          </w:p>
        </w:tc>
      </w:tr>
      <w:tr w14:paraId="1BCAE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C1829C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Google Таблицы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60869AC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личный кабинет</w:t>
            </w:r>
          </w:p>
        </w:tc>
      </w:tr>
      <w:tr w14:paraId="20E5C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1310296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только звонок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03D0B42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обсудим на созвоне</w:t>
            </w:r>
          </w:p>
        </w:tc>
      </w:tr>
    </w:tbl>
    <w:p w14:paraId="2A7D9919">
      <w:pPr>
        <w:spacing w:after="40" w:line="252" w:lineRule="auto"/>
      </w:pPr>
      <w:r>
        <w:rPr>
          <w:b/>
          <w:color w:val="111827"/>
        </w:rPr>
        <w:t>Что вы хотите менять самостоятельно?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6CDE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F6712F3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тексты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04EB6F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цены</w:t>
            </w:r>
          </w:p>
        </w:tc>
      </w:tr>
      <w:tr w14:paraId="5834B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544B83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фото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85BE388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услуги</w:t>
            </w:r>
          </w:p>
        </w:tc>
      </w:tr>
      <w:tr w14:paraId="15169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8A40CAF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кейсы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8879973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отзывы</w:t>
            </w:r>
          </w:p>
        </w:tc>
      </w:tr>
      <w:tr w14:paraId="6D71E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FD055C4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статьи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676FA6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товары</w:t>
            </w:r>
          </w:p>
        </w:tc>
      </w:tr>
      <w:tr w14:paraId="44CAD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4B490A7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акции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5E1E2052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контакты</w:t>
            </w:r>
          </w:p>
        </w:tc>
      </w:tr>
      <w:tr w14:paraId="06087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4ED449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документы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0D6C1258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ничего, можно через поддержку</w:t>
            </w:r>
          </w:p>
        </w:tc>
      </w:tr>
    </w:tbl>
    <w:p w14:paraId="0F01E191">
      <w:pPr>
        <w:spacing w:after="40" w:line="252" w:lineRule="auto"/>
      </w:pPr>
      <w:r>
        <w:rPr>
          <w:b/>
          <w:color w:val="111827"/>
          <w:sz w:val="19"/>
        </w:rPr>
        <w:t>Особые требования к функционалу:</w:t>
      </w:r>
    </w:p>
    <w:p w14:paraId="56374394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21285EAF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24C511DA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374AAD77">
      <w:pPr>
        <w:spacing w:before="160" w:after="100" w:line="252" w:lineRule="auto"/>
      </w:pPr>
      <w:r>
        <w:rPr>
          <w:b/>
          <w:color w:val="111827"/>
          <w:sz w:val="28"/>
        </w:rPr>
        <w:t>3.8. SEO, реклама, аналитика и AI-поиск</w:t>
      </w:r>
    </w:p>
    <w:p w14:paraId="46ED7CD5">
      <w:pPr>
        <w:spacing w:after="40" w:line="252" w:lineRule="auto"/>
      </w:pPr>
      <w:r>
        <w:rPr>
          <w:b/>
          <w:color w:val="111827"/>
        </w:rPr>
        <w:t>Что нужно учесть при запуске?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1871"/>
        <w:gridCol w:w="4763"/>
        <w:gridCol w:w="120"/>
      </w:tblGrid>
      <w:tr w14:paraId="5B3DF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FDABF9D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базовая SEO-подготовка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5F5A169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семантика и структура страниц</w:t>
            </w:r>
          </w:p>
        </w:tc>
      </w:tr>
      <w:tr w14:paraId="02C55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7301720A">
            <w:pPr>
              <w:spacing w:after="0" w:line="252" w:lineRule="auto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посадочные под услуги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1980F1B5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посадочные под города</w:t>
            </w:r>
          </w:p>
        </w:tc>
      </w:tr>
      <w:tr w14:paraId="3E60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83A926A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статьи в блог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A0FE213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микроразметка</w:t>
            </w:r>
          </w:p>
        </w:tc>
      </w:tr>
      <w:tr w14:paraId="289E8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0458199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Яндекс Метрика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5898ACC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Google Analytics</w:t>
            </w:r>
          </w:p>
        </w:tc>
      </w:tr>
      <w:tr w14:paraId="2F7B4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63CCEB10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UTM-метки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4762AC5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цели и конверсии</w:t>
            </w:r>
          </w:p>
        </w:tc>
      </w:tr>
      <w:tr w14:paraId="2306F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27531AFD">
            <w:pPr>
              <w:spacing w:after="0" w:line="252" w:lineRule="auto"/>
            </w:pPr>
            <w:r>
              <w:rPr>
                <w:color w:val="6B7280"/>
                <w:sz w:val="18"/>
              </w:rPr>
              <w:t xml:space="preserve">[ ] </w:t>
            </w:r>
            <w:r>
              <w:rPr>
                <w:color w:val="1F2937"/>
                <w:sz w:val="18"/>
              </w:rPr>
              <w:t>подготовка под рекламу</w:t>
            </w:r>
          </w:p>
        </w:tc>
        <w:tc>
          <w:tcPr>
            <w:tcW w:w="47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60" w:type="dxa"/>
              <w:bottom w:w="34" w:type="dxa"/>
              <w:right w:w="60" w:type="dxa"/>
            </w:tcMar>
          </w:tcPr>
          <w:p w14:paraId="3A3F21F8">
            <w:pPr>
              <w:spacing w:after="0" w:line="252" w:lineRule="auto"/>
            </w:pPr>
            <w:r>
              <w:rPr>
                <w:b/>
                <w:bCs/>
                <w:color w:val="6B7280"/>
                <w:sz w:val="22"/>
                <w:szCs w:val="32"/>
              </w:rPr>
              <w:t xml:space="preserve">[ ] </w:t>
            </w:r>
            <w:r>
              <w:rPr>
                <w:b/>
                <w:bCs/>
                <w:color w:val="1F2937"/>
                <w:sz w:val="22"/>
                <w:szCs w:val="32"/>
              </w:rPr>
              <w:t>подготовка под AI-поиск / AEO / GEO</w:t>
            </w:r>
          </w:p>
        </w:tc>
      </w:tr>
      <w:tr w14:paraId="5EB15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4D7D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Приоритетные запросы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492D2">
            <w:pPr>
              <w:spacing w:after="0" w:line="252" w:lineRule="auto"/>
            </w:pPr>
            <w:r>
              <w:rPr>
                <w:color w:val="1F2937"/>
                <w:sz w:val="19"/>
              </w:rPr>
              <w:t>Какие услуги/запросы важны для поиска: ________________________</w:t>
            </w:r>
          </w:p>
        </w:tc>
      </w:tr>
      <w:tr w14:paraId="5A8B8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B874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Регионы продвижения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51F38">
            <w:pPr>
              <w:spacing w:after="0" w:line="252" w:lineRule="auto"/>
            </w:pPr>
            <w:r>
              <w:rPr>
                <w:color w:val="1F2937"/>
                <w:sz w:val="19"/>
              </w:rPr>
              <w:t>Города / районы / страны: ________________________________________</w:t>
            </w:r>
          </w:p>
        </w:tc>
      </w:tr>
      <w:tr w14:paraId="7DA1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978C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Реклама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AB5EC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Планируется ли Яндекс Директ, VK, Avito, другое: </w:t>
            </w:r>
            <w:r>
              <w:rPr>
                <w:b/>
                <w:bCs/>
                <w:color w:val="1F2937"/>
                <w:sz w:val="22"/>
                <w:szCs w:val="32"/>
                <w:lang w:val="ru-RU"/>
              </w:rPr>
              <w:t>да</w:t>
            </w:r>
          </w:p>
        </w:tc>
      </w:tr>
      <w:tr w14:paraId="1A349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jc w:val="center"/>
        </w:trPr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0FC58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Аналитика</w:t>
            </w:r>
          </w:p>
        </w:tc>
        <w:tc>
          <w:tcPr>
            <w:tcW w:w="6633" w:type="dxa"/>
            <w:gridSpan w:val="2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82ED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color w:val="1F2937"/>
                <w:sz w:val="19"/>
              </w:rPr>
              <w:t xml:space="preserve">Что важно отслеживать: заявки, звонки, источники, UTM: </w:t>
            </w:r>
            <w:r>
              <w:rPr>
                <w:b/>
                <w:bCs/>
                <w:color w:val="1F2937"/>
                <w:sz w:val="22"/>
                <w:szCs w:val="32"/>
                <w:lang w:val="ru-RU"/>
              </w:rPr>
              <w:t>всё</w:t>
            </w:r>
            <w:r>
              <w:rPr>
                <w:rFonts w:hint="default"/>
                <w:b/>
                <w:bCs/>
                <w:color w:val="1F2937"/>
                <w:sz w:val="22"/>
                <w:szCs w:val="32"/>
                <w:lang w:val="ru-RU"/>
              </w:rPr>
              <w:t xml:space="preserve"> вместе</w:t>
            </w:r>
          </w:p>
        </w:tc>
      </w:tr>
      <w:tr w14:paraId="4D48E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jc w:val="center"/>
        </w:trPr>
        <w:tc>
          <w:tcPr>
            <w:tcW w:w="9525" w:type="dxa"/>
            <w:gridSpan w:val="3"/>
            <w:tcBorders>
              <w:top w:val="nil"/>
              <w:left w:val="single" w:color="2A9D8F" w:sz="28" w:space="0"/>
              <w:bottom w:val="nil"/>
              <w:right w:val="nil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9C2F4">
            <w:pPr>
              <w:spacing w:after="0" w:line="252" w:lineRule="auto"/>
            </w:pPr>
            <w:r>
              <w:rPr>
                <w:color w:val="1F2937"/>
                <w:sz w:val="19"/>
              </w:rPr>
              <w:t>AI-поиск / AEO / GEO — это подготовка сайта и контента так, чтобы информация о компании была понятна не только классическим поисковикам, но и ИИ-сервисам, которые отвечают пользователю готовым текстом.</w:t>
            </w:r>
          </w:p>
        </w:tc>
      </w:tr>
    </w:tbl>
    <w:p w14:paraId="01CDE4B6">
      <w:r>
        <w:br w:type="page"/>
      </w:r>
    </w:p>
    <w:p w14:paraId="52CBCD38">
      <w:pPr>
        <w:spacing w:after="100" w:line="252" w:lineRule="auto"/>
      </w:pPr>
      <w:r>
        <w:rPr>
          <w:b/>
          <w:color w:val="111827"/>
          <w:sz w:val="28"/>
        </w:rPr>
        <w:t>3.9. Материалы для сайта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871"/>
        <w:gridCol w:w="2268"/>
        <w:gridCol w:w="2778"/>
      </w:tblGrid>
      <w:tr w14:paraId="7D203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CB289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Материал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A36C5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Есть сейчас?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3E6EE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Нужно подготовить?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F74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Комментарий / ссылка</w:t>
            </w:r>
          </w:p>
        </w:tc>
      </w:tr>
      <w:tr w14:paraId="3F186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471CD">
            <w:pPr>
              <w:spacing w:after="0" w:line="252" w:lineRule="auto"/>
            </w:pPr>
            <w:r>
              <w:rPr>
                <w:color w:val="1F2937"/>
                <w:sz w:val="17"/>
              </w:rPr>
              <w:t>Логотип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A5E9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да</w:t>
            </w:r>
            <w:r>
              <w:rPr>
                <w:color w:val="1F2937"/>
                <w:sz w:val="17"/>
              </w:rPr>
              <w:t xml:space="preserve">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F865B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да</w:t>
            </w:r>
            <w:r>
              <w:rPr>
                <w:color w:val="1F2937"/>
                <w:sz w:val="17"/>
              </w:rPr>
              <w:t xml:space="preserve">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21911">
            <w:pPr>
              <w:spacing w:after="0" w:line="252" w:lineRule="auto"/>
            </w:pPr>
          </w:p>
        </w:tc>
      </w:tr>
      <w:tr w14:paraId="2F677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7977C">
            <w:pPr>
              <w:spacing w:after="0" w:line="252" w:lineRule="auto"/>
            </w:pPr>
            <w:r>
              <w:rPr>
                <w:color w:val="1F2937"/>
                <w:sz w:val="17"/>
              </w:rPr>
              <w:t>Тексты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B31D6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3A4A6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6033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</w:tr>
      <w:tr w14:paraId="1E4A9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7E893">
            <w:pPr>
              <w:spacing w:after="0" w:line="252" w:lineRule="auto"/>
            </w:pPr>
            <w:r>
              <w:rPr>
                <w:color w:val="1F2937"/>
                <w:sz w:val="17"/>
              </w:rPr>
              <w:t>Фото / видео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22B31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FBDD5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275B6">
            <w:pPr>
              <w:spacing w:after="0" w:line="252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</w:tr>
      <w:tr w14:paraId="40305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5CBE9">
            <w:pPr>
              <w:spacing w:after="0" w:line="252" w:lineRule="auto"/>
            </w:pPr>
            <w:r>
              <w:rPr>
                <w:color w:val="1F2937"/>
                <w:sz w:val="17"/>
              </w:rPr>
              <w:t>Отзывы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76F8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</w:t>
            </w:r>
            <w:r>
              <w:rPr>
                <w:color w:val="1F2937"/>
                <w:sz w:val="17"/>
              </w:rPr>
              <w:t>а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F352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F417E">
            <w:pPr>
              <w:spacing w:after="0" w:line="252" w:lineRule="auto"/>
            </w:pPr>
          </w:p>
        </w:tc>
      </w:tr>
      <w:tr w14:paraId="007C2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0C50">
            <w:pPr>
              <w:spacing w:after="0" w:line="252" w:lineRule="auto"/>
            </w:pPr>
            <w:r>
              <w:rPr>
                <w:color w:val="1F2937"/>
                <w:sz w:val="17"/>
              </w:rPr>
              <w:t>Кейсы / портфолио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3196D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да</w:t>
            </w:r>
            <w:r>
              <w:rPr>
                <w:color w:val="1F2937"/>
                <w:sz w:val="17"/>
              </w:rPr>
              <w:t xml:space="preserve">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34590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06C6B">
            <w:pPr>
              <w:spacing w:after="0" w:line="252" w:lineRule="auto"/>
            </w:pPr>
          </w:p>
        </w:tc>
      </w:tr>
      <w:tr w14:paraId="09B3C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C4D4">
            <w:pPr>
              <w:spacing w:after="0" w:line="252" w:lineRule="auto"/>
            </w:pPr>
            <w:r>
              <w:rPr>
                <w:color w:val="1F2937"/>
                <w:sz w:val="17"/>
              </w:rPr>
              <w:t>Лицензии / сертификаты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DCAB">
            <w:pPr>
              <w:spacing w:after="0" w:line="252" w:lineRule="auto"/>
            </w:pPr>
            <w:r>
              <w:rPr>
                <w:color w:val="1F2937"/>
                <w:sz w:val="17"/>
              </w:rPr>
              <w:t xml:space="preserve">[ ] да </w:t>
            </w:r>
            <w:r>
              <w:rPr>
                <w:b/>
                <w:bCs/>
                <w:color w:val="1F2937"/>
                <w:sz w:val="21"/>
                <w:szCs w:val="32"/>
              </w:rPr>
              <w:t xml:space="preserve">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87C1">
            <w:pPr>
              <w:spacing w:after="0" w:line="252" w:lineRule="auto"/>
            </w:pPr>
            <w:r>
              <w:rPr>
                <w:color w:val="1F2937"/>
                <w:sz w:val="17"/>
              </w:rPr>
              <w:t xml:space="preserve">[ ] да  </w:t>
            </w:r>
            <w:r>
              <w:rPr>
                <w:b/>
                <w:bCs/>
                <w:color w:val="1F2937"/>
                <w:sz w:val="21"/>
                <w:szCs w:val="32"/>
              </w:rPr>
              <w:t>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EC5B7">
            <w:pPr>
              <w:spacing w:after="0" w:line="252" w:lineRule="auto"/>
            </w:pPr>
          </w:p>
        </w:tc>
      </w:tr>
      <w:tr w14:paraId="20D71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B4DA">
            <w:pPr>
              <w:spacing w:after="0" w:line="252" w:lineRule="auto"/>
            </w:pPr>
            <w:r>
              <w:rPr>
                <w:color w:val="1F2937"/>
                <w:sz w:val="17"/>
              </w:rPr>
              <w:t>Прайс / условия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AF1F3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да</w:t>
            </w:r>
            <w:r>
              <w:rPr>
                <w:color w:val="1F2937"/>
                <w:sz w:val="17"/>
              </w:rPr>
              <w:t xml:space="preserve">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0E08D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62EF">
            <w:pPr>
              <w:spacing w:after="0" w:line="252" w:lineRule="auto"/>
            </w:pPr>
          </w:p>
        </w:tc>
      </w:tr>
      <w:tr w14:paraId="759D2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4AF4">
            <w:pPr>
              <w:spacing w:after="0" w:line="252" w:lineRule="auto"/>
            </w:pPr>
            <w:r>
              <w:rPr>
                <w:color w:val="1F2937"/>
                <w:sz w:val="17"/>
              </w:rPr>
              <w:t>Доступы к домену / хостингу</w:t>
            </w:r>
          </w:p>
        </w:tc>
        <w:tc>
          <w:tcPr>
            <w:tcW w:w="187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F6835">
            <w:pPr>
              <w:spacing w:after="0" w:line="252" w:lineRule="auto"/>
            </w:pPr>
            <w:r>
              <w:rPr>
                <w:b/>
                <w:bCs/>
                <w:color w:val="1F2937"/>
                <w:sz w:val="21"/>
                <w:szCs w:val="32"/>
              </w:rPr>
              <w:t>[ ] да</w:t>
            </w:r>
            <w:r>
              <w:rPr>
                <w:color w:val="1F2937"/>
                <w:sz w:val="17"/>
              </w:rPr>
              <w:t xml:space="preserve">  [ ] нет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D6C95">
            <w:pPr>
              <w:spacing w:after="0" w:line="252" w:lineRule="auto"/>
            </w:pPr>
            <w:r>
              <w:rPr>
                <w:color w:val="1F2937"/>
                <w:sz w:val="17"/>
              </w:rPr>
              <w:t>[ ] да  [ ] нет</w:t>
            </w:r>
          </w:p>
        </w:tc>
        <w:tc>
          <w:tcPr>
            <w:tcW w:w="277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B53DD">
            <w:pPr>
              <w:spacing w:after="0" w:line="252" w:lineRule="auto"/>
            </w:pPr>
          </w:p>
        </w:tc>
      </w:tr>
    </w:tbl>
    <w:p w14:paraId="28EAD2D9">
      <w:pPr>
        <w:spacing w:after="40" w:line="252" w:lineRule="auto"/>
      </w:pPr>
      <w:r>
        <w:rPr>
          <w:b/>
          <w:color w:val="111827"/>
          <w:sz w:val="19"/>
        </w:rPr>
        <w:t>Где хранятся материалы? Ссылки на папки, документы, фото:</w:t>
      </w:r>
    </w:p>
    <w:p w14:paraId="53A7A1A0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60F06C50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02781634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53F873E6">
      <w:pPr>
        <w:spacing w:before="160" w:after="100" w:line="252" w:lineRule="auto"/>
      </w:pPr>
      <w:r>
        <w:rPr>
          <w:b/>
          <w:color w:val="111827"/>
          <w:sz w:val="28"/>
        </w:rPr>
        <w:t>3.10. Сроки, бюджет и организация работы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407"/>
      </w:tblGrid>
      <w:tr w14:paraId="136E2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3226F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Желаемый срок запуска</w:t>
            </w:r>
          </w:p>
        </w:tc>
        <w:tc>
          <w:tcPr>
            <w:tcW w:w="64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F20A">
            <w:pPr>
              <w:spacing w:after="0" w:line="252" w:lineRule="auto"/>
            </w:pPr>
            <w:r>
              <w:rPr>
                <w:color w:val="1F2937"/>
                <w:sz w:val="19"/>
              </w:rPr>
              <w:t>Дата / период: ________________________________________</w:t>
            </w:r>
          </w:p>
        </w:tc>
      </w:tr>
      <w:tr w14:paraId="6AFF5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0750D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Есть ли жесткий дедлайн?</w:t>
            </w:r>
          </w:p>
        </w:tc>
        <w:tc>
          <w:tcPr>
            <w:tcW w:w="64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2FBD">
            <w:pPr>
              <w:spacing w:after="0" w:line="252" w:lineRule="auto"/>
            </w:pPr>
            <w:r>
              <w:rPr>
                <w:color w:val="1F2937"/>
                <w:sz w:val="19"/>
              </w:rPr>
              <w:t>Выставка, запуск рекламы, сезон, мероприятие: ________________________</w:t>
            </w:r>
          </w:p>
        </w:tc>
      </w:tr>
      <w:tr w14:paraId="6FB39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B2273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Бюджетный ориентир</w:t>
            </w:r>
          </w:p>
        </w:tc>
        <w:tc>
          <w:tcPr>
            <w:tcW w:w="64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8ECA">
            <w:pPr>
              <w:spacing w:after="0" w:line="252" w:lineRule="auto"/>
            </w:pPr>
            <w:r>
              <w:rPr>
                <w:b/>
                <w:bCs/>
                <w:color w:val="1F2937"/>
                <w:sz w:val="22"/>
                <w:szCs w:val="32"/>
              </w:rPr>
              <w:t>[ ] до 50 тыс</w:t>
            </w:r>
            <w:r>
              <w:rPr>
                <w:color w:val="1F2937"/>
                <w:sz w:val="22"/>
                <w:szCs w:val="32"/>
              </w:rPr>
              <w:t>.</w:t>
            </w:r>
            <w:r>
              <w:rPr>
                <w:color w:val="1F2937"/>
                <w:sz w:val="19"/>
              </w:rPr>
              <w:t xml:space="preserve">   [ ] 50-100 тыс.   [ ] 100-200 тыс.   [ ] 200 тыс.+   [ ] пока не определен</w:t>
            </w:r>
          </w:p>
        </w:tc>
      </w:tr>
      <w:tr w14:paraId="29FDD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EE871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Формат согласований</w:t>
            </w:r>
          </w:p>
        </w:tc>
        <w:tc>
          <w:tcPr>
            <w:tcW w:w="64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82E1D">
            <w:pPr>
              <w:spacing w:after="0" w:line="252" w:lineRule="auto"/>
            </w:pPr>
            <w:r>
              <w:rPr>
                <w:color w:val="1F2937"/>
                <w:sz w:val="19"/>
              </w:rPr>
              <w:t>Кто смотрит дизайн, кто утверждает тексты, где общаемся: ________________________</w:t>
            </w:r>
          </w:p>
        </w:tc>
      </w:tr>
      <w:tr w14:paraId="16DDE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37540">
            <w:pPr>
              <w:spacing w:after="0" w:line="252" w:lineRule="auto"/>
            </w:pPr>
            <w:r>
              <w:rPr>
                <w:b/>
                <w:color w:val="111827"/>
                <w:sz w:val="19"/>
              </w:rPr>
              <w:t>Поддержка после запуска</w:t>
            </w:r>
          </w:p>
        </w:tc>
        <w:tc>
          <w:tcPr>
            <w:tcW w:w="640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5DF22">
            <w:pPr>
              <w:spacing w:after="0" w:line="252" w:lineRule="auto"/>
            </w:pPr>
            <w:r>
              <w:rPr>
                <w:color w:val="1F2937"/>
                <w:sz w:val="19"/>
              </w:rPr>
              <w:t xml:space="preserve">[ ] нужна  </w:t>
            </w:r>
            <w:r>
              <w:rPr>
                <w:b/>
                <w:bCs/>
                <w:color w:val="1F2937"/>
                <w:sz w:val="22"/>
                <w:szCs w:val="32"/>
              </w:rPr>
              <w:t xml:space="preserve"> [ ] возможно позже </w:t>
            </w:r>
            <w:r>
              <w:rPr>
                <w:color w:val="1F2937"/>
                <w:sz w:val="19"/>
              </w:rPr>
              <w:t xml:space="preserve">  [ ] не нужна   Что именно: </w:t>
            </w:r>
            <w:bookmarkStart w:id="0" w:name="_GoBack"/>
            <w:bookmarkEnd w:id="0"/>
            <w:r>
              <w:rPr>
                <w:color w:val="1F2937"/>
                <w:sz w:val="19"/>
              </w:rPr>
              <w:t>________________________</w:t>
            </w:r>
          </w:p>
        </w:tc>
      </w:tr>
    </w:tbl>
    <w:p w14:paraId="5B1CF598">
      <w:r>
        <w:br w:type="page"/>
      </w:r>
    </w:p>
    <w:p w14:paraId="0106AAC1">
      <w:pPr>
        <w:spacing w:after="100" w:line="252" w:lineRule="auto"/>
      </w:pPr>
      <w:r>
        <w:rPr>
          <w:b/>
          <w:color w:val="111827"/>
          <w:sz w:val="36"/>
        </w:rPr>
        <w:t>4. Что будет после заполнения брифа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742"/>
      </w:tblGrid>
      <w:tr w14:paraId="55EC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15C1E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7D8F8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Что делаем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B80E1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 w14:paraId="23607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09B4F">
            <w:pPr>
              <w:spacing w:after="0" w:line="252" w:lineRule="auto"/>
            </w:pPr>
            <w:r>
              <w:rPr>
                <w:color w:val="1F2937"/>
                <w:sz w:val="17"/>
              </w:rPr>
              <w:t>1. Разбор задачи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0CA7">
            <w:pPr>
              <w:spacing w:after="0" w:line="252" w:lineRule="auto"/>
            </w:pPr>
            <w:r>
              <w:rPr>
                <w:color w:val="1F2937"/>
                <w:sz w:val="17"/>
              </w:rPr>
              <w:t>Изучаем бизнес, цели, аудиторию, конкурентов и материалы.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2C2C">
            <w:pPr>
              <w:spacing w:after="0" w:line="252" w:lineRule="auto"/>
            </w:pPr>
            <w:r>
              <w:rPr>
                <w:color w:val="1F2937"/>
                <w:sz w:val="17"/>
              </w:rPr>
              <w:t>Понимаем формат сайта и объем работ.</w:t>
            </w:r>
          </w:p>
        </w:tc>
      </w:tr>
      <w:tr w14:paraId="3D0F7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DCC8">
            <w:pPr>
              <w:spacing w:after="0" w:line="252" w:lineRule="auto"/>
            </w:pPr>
            <w:r>
              <w:rPr>
                <w:color w:val="1F2937"/>
                <w:sz w:val="17"/>
              </w:rPr>
              <w:t>2. Предложение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AADF0">
            <w:pPr>
              <w:spacing w:after="0" w:line="252" w:lineRule="auto"/>
            </w:pPr>
            <w:r>
              <w:rPr>
                <w:color w:val="1F2937"/>
                <w:sz w:val="17"/>
              </w:rPr>
              <w:t>Формируем структуру, состав работ, сроки и стоимость.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9C65">
            <w:pPr>
              <w:spacing w:after="0" w:line="252" w:lineRule="auto"/>
            </w:pPr>
            <w:r>
              <w:rPr>
                <w:color w:val="1F2937"/>
                <w:sz w:val="17"/>
              </w:rPr>
              <w:t>Клиент видит прозрачный план проекта.</w:t>
            </w:r>
          </w:p>
        </w:tc>
      </w:tr>
      <w:tr w14:paraId="00E7F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1EF46">
            <w:pPr>
              <w:spacing w:after="0" w:line="252" w:lineRule="auto"/>
            </w:pPr>
            <w:r>
              <w:rPr>
                <w:color w:val="1F2937"/>
                <w:sz w:val="17"/>
              </w:rPr>
              <w:t>3. Прототип / дизайн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00D5">
            <w:pPr>
              <w:spacing w:after="0" w:line="252" w:lineRule="auto"/>
            </w:pPr>
            <w:r>
              <w:rPr>
                <w:color w:val="1F2937"/>
                <w:sz w:val="17"/>
              </w:rPr>
              <w:t>Собираем логику страниц и визуальное направление.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DD242">
            <w:pPr>
              <w:spacing w:after="0" w:line="252" w:lineRule="auto"/>
            </w:pPr>
            <w:r>
              <w:rPr>
                <w:color w:val="1F2937"/>
                <w:sz w:val="17"/>
              </w:rPr>
              <w:t>Понятно, как сайт будет продавать и выглядеть.</w:t>
            </w:r>
          </w:p>
        </w:tc>
      </w:tr>
      <w:tr w14:paraId="27D9E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B6D1">
            <w:pPr>
              <w:spacing w:after="0" w:line="252" w:lineRule="auto"/>
            </w:pPr>
            <w:r>
              <w:rPr>
                <w:color w:val="1F2937"/>
                <w:sz w:val="17"/>
              </w:rPr>
              <w:t>4. Разработка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C58FA">
            <w:pPr>
              <w:spacing w:after="0" w:line="252" w:lineRule="auto"/>
            </w:pPr>
            <w:r>
              <w:rPr>
                <w:color w:val="1F2937"/>
                <w:sz w:val="17"/>
              </w:rPr>
              <w:t>Верстаем, подключаем формы, интеграции, аналитику и базовое SEO.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4716">
            <w:pPr>
              <w:spacing w:after="0" w:line="252" w:lineRule="auto"/>
            </w:pPr>
            <w:r>
              <w:rPr>
                <w:color w:val="1F2937"/>
                <w:sz w:val="17"/>
              </w:rPr>
              <w:t>Готовый сайт на современной технической базе.</w:t>
            </w:r>
          </w:p>
        </w:tc>
      </w:tr>
      <w:tr w14:paraId="797EB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AEDC">
            <w:pPr>
              <w:spacing w:after="0" w:line="252" w:lineRule="auto"/>
            </w:pPr>
            <w:r>
              <w:rPr>
                <w:color w:val="1F2937"/>
                <w:sz w:val="17"/>
              </w:rPr>
              <w:t>5. Запуск</w:t>
            </w:r>
          </w:p>
        </w:tc>
        <w:tc>
          <w:tcPr>
            <w:tcW w:w="396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11AA4">
            <w:pPr>
              <w:spacing w:after="0" w:line="252" w:lineRule="auto"/>
            </w:pPr>
            <w:r>
              <w:rPr>
                <w:color w:val="1F2937"/>
                <w:sz w:val="17"/>
              </w:rPr>
              <w:t>Проверяем адаптив, скорость, заявки, метрики и публикуем сайт.</w:t>
            </w:r>
          </w:p>
        </w:tc>
        <w:tc>
          <w:tcPr>
            <w:tcW w:w="3742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7F4FF">
            <w:pPr>
              <w:spacing w:after="0" w:line="252" w:lineRule="auto"/>
            </w:pPr>
            <w:r>
              <w:rPr>
                <w:color w:val="1F2937"/>
                <w:sz w:val="17"/>
              </w:rPr>
              <w:t>Сайт работает и готов принимать трафик.</w:t>
            </w:r>
          </w:p>
        </w:tc>
      </w:tr>
    </w:tbl>
    <w:p w14:paraId="0D711766">
      <w:pPr>
        <w:spacing w:after="40" w:line="252" w:lineRule="auto"/>
      </w:pPr>
      <w:r>
        <w:rPr>
          <w:b/>
          <w:color w:val="111827"/>
          <w:sz w:val="19"/>
        </w:rPr>
        <w:t>Дополнительные комментарии клиента:</w:t>
      </w:r>
    </w:p>
    <w:p w14:paraId="469B6B29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536AEC32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47F40E02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78CA4661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p w14:paraId="02FAE769">
      <w:pPr>
        <w:spacing w:after="0" w:line="252" w:lineRule="auto"/>
      </w:pPr>
      <w:r>
        <w:rPr>
          <w:color w:val="6B7280"/>
          <w:sz w:val="18"/>
        </w:rPr>
        <w:t>________________________________________________________________________________________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19049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5" w:type="dxa"/>
            <w:tcBorders>
              <w:top w:val="nil"/>
              <w:left w:val="single" w:color="2A9D8F" w:sz="28" w:space="0"/>
              <w:bottom w:val="nil"/>
              <w:right w:val="nil"/>
            </w:tcBorders>
            <w:shd w:val="clear" w:color="auto" w:fill="D8F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C5779">
            <w:pPr>
              <w:spacing w:after="0" w:line="252" w:lineRule="auto"/>
            </w:pPr>
            <w:r>
              <w:rPr>
                <w:color w:val="1F2937"/>
                <w:sz w:val="19"/>
              </w:rPr>
              <w:t>Спасибо за заполнение. После получения брифа Project 42 подготовит уточняющие вопросы и предложит оптимальный формат сайта под задачу бизнеса.</w:t>
            </w:r>
          </w:p>
        </w:tc>
      </w:tr>
    </w:tbl>
    <w:p w14:paraId="6102CE3B"/>
    <w:sectPr>
      <w:footerReference r:id="rId5" w:type="default"/>
      <w:pgSz w:w="11906" w:h="16838"/>
      <w:pgMar w:top="879" w:right="992" w:bottom="765" w:left="9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1F048">
    <w:pPr>
      <w:pStyle w:val="27"/>
      <w:jc w:val="center"/>
    </w:pPr>
    <w:r>
      <w:rPr>
        <w:color w:val="6B7280"/>
        <w:sz w:val="17"/>
      </w:rPr>
      <w:t>Project 42 · бриф на разработку сайта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FD1"/>
    <w:rsid w:val="004F0855"/>
    <w:rsid w:val="00975ADB"/>
    <w:rsid w:val="00AA1D8D"/>
    <w:rsid w:val="00B47730"/>
    <w:rsid w:val="00CB0664"/>
    <w:rsid w:val="00FC693F"/>
    <w:rsid w:val="030B388D"/>
    <w:rsid w:val="031D37A8"/>
    <w:rsid w:val="44BC28D1"/>
    <w:rsid w:val="4CD17A13"/>
    <w:rsid w:val="5B37212C"/>
    <w:rsid w:val="7165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Верхний колонтитул Знак"/>
    <w:basedOn w:val="11"/>
    <w:link w:val="20"/>
    <w:qFormat/>
    <w:uiPriority w:val="99"/>
  </w:style>
  <w:style w:type="character" w:customStyle="1" w:styleId="39">
    <w:name w:val="Нижний колонтитул Знак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Заголовок Знак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Подзаголовок Знак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Основной текст Знак"/>
    <w:basedOn w:val="11"/>
    <w:link w:val="21"/>
    <w:qFormat/>
    <w:uiPriority w:val="99"/>
  </w:style>
  <w:style w:type="character" w:customStyle="1" w:styleId="48">
    <w:name w:val="Основной текст 2 Знак"/>
    <w:basedOn w:val="11"/>
    <w:link w:val="17"/>
    <w:qFormat/>
    <w:uiPriority w:val="99"/>
  </w:style>
  <w:style w:type="character" w:customStyle="1" w:styleId="49">
    <w:name w:val="Основной текст 3 Знак"/>
    <w:basedOn w:val="11"/>
    <w:link w:val="31"/>
    <w:uiPriority w:val="99"/>
    <w:rPr>
      <w:sz w:val="16"/>
      <w:szCs w:val="16"/>
    </w:rPr>
  </w:style>
  <w:style w:type="character" w:customStyle="1" w:styleId="50">
    <w:name w:val="Текст макроса Знак"/>
    <w:basedOn w:val="11"/>
    <w:link w:val="22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Цитата 2 Знак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Выделенная цитата Знак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1588</Words>
  <Characters>10417</Characters>
  <Lines>87</Lines>
  <Paragraphs>24</Paragraphs>
  <TotalTime>116</TotalTime>
  <ScaleCrop>false</ScaleCrop>
  <LinksUpToDate>false</LinksUpToDate>
  <CharactersWithSpaces>11765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2026-07-07T13:04:00Z</dcterms:created>
  <dc:creator>python-docx</dc:creator>
  <dc:description>generated by python-docx</dc:description>
  <cp:lastModifiedBy>WPS_1782292002</cp:lastModifiedBy>
  <dcterms:modified xsi:type="dcterms:W3CDTF">2026-07-07T15:14:05Z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eyJoZGlkIjoiMzEwNTM5NzYwMDRjMzkwZTVkZjY2ODkwMGIxNGU0OTUiLCJ1c2VySWQiOiI4NDI1Njc4ODY4NjgifQ==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227DED9BBA5C4876BDCA2BB7256AC222_13</vt:lpwstr>
  </property>
</Properties>
</file>